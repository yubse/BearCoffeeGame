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193BC"/>
    <w:p w14:paraId="03524DFC"/>
    <w:p w14:paraId="4D7669D9"/>
    <w:p w14:paraId="25DE0123"/>
    <w:p w14:paraId="5538B144"/>
    <w:p w14:paraId="6BC29D6F"/>
    <w:p w14:paraId="2CC8A976">
      <w:pPr>
        <w:pStyle w:val="32"/>
        <w:jc w:val="center"/>
      </w:pPr>
      <w:r>
        <w:t>PBTI 文案资料库</w:t>
      </w:r>
    </w:p>
    <w:p w14:paraId="220AE80A">
      <w:pPr>
        <w:pStyle w:val="27"/>
        <w:jc w:val="center"/>
      </w:pPr>
      <w:r>
        <w:t>咖啡熊格测试 · 全量文案整理</w:t>
      </w:r>
    </w:p>
    <w:p w14:paraId="4C60EA07">
      <w:pPr>
        <w:jc w:val="center"/>
      </w:pPr>
      <w:r>
        <w:rPr>
          <w:rFonts w:ascii="Arial Unicode MS" w:hAnsi="Arial Unicode MS" w:eastAsia="Arial Unicode MS"/>
          <w:color w:val="8A5A36"/>
          <w:sz w:val="21"/>
        </w:rPr>
        <w:t>8 种熊格｜8 个维度｜15 道测试题｜结果页与界面文案</w:t>
      </w:r>
    </w:p>
    <w:p w14:paraId="591EC16A"/>
    <w:p w14:paraId="7ABCC906"/>
    <w:p w14:paraId="1B049F32"/>
    <w:p w14:paraId="2B285FE6"/>
    <w:p w14:paraId="4988C5F4"/>
    <w:p w14:paraId="10D78987">
      <w:pPr>
        <w:jc w:val="center"/>
      </w:pPr>
      <w:r>
        <w:rPr>
          <w:rFonts w:ascii="Arial Unicode MS" w:hAnsi="Arial Unicode MS" w:eastAsia="Arial Unicode MS"/>
          <w:color w:val="7F7064"/>
          <w:sz w:val="18"/>
        </w:rPr>
        <w:t>依据 coffee-ti 当前网页代码整理</w:t>
      </w:r>
      <w:r>
        <w:rPr>
          <w:rFonts w:ascii="Arial Unicode MS" w:hAnsi="Arial Unicode MS" w:eastAsia="Arial Unicode MS"/>
          <w:color w:val="7F7064"/>
          <w:sz w:val="18"/>
        </w:rPr>
        <w:br w:type="textWrapping"/>
      </w:r>
      <w:r>
        <w:rPr>
          <w:rFonts w:ascii="Arial Unicode MS" w:hAnsi="Arial Unicode MS" w:eastAsia="Arial Unicode MS"/>
          <w:color w:val="7F7064"/>
          <w:sz w:val="18"/>
        </w:rPr>
        <w:t>生成日期：2026-07-16</w:t>
      </w:r>
    </w:p>
    <w:p w14:paraId="272E81A3">
      <w:r>
        <w:br w:type="page"/>
      </w:r>
    </w:p>
    <w:p w14:paraId="2D88A4DB">
      <w:pPr>
        <w:pStyle w:val="3"/>
      </w:pPr>
      <w:r>
        <w:t>文档结构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3A01651">
        <w:trPr>
          <w:tblHeader/>
          <w:jc w:val="center"/>
        </w:trPr>
        <w:tc>
          <w:tcPr>
            <w:tcW w:w="3293" w:type="dxa"/>
            <w:shd w:val="clear" w:color="auto" w:fill="8A5A36"/>
          </w:tcPr>
          <w:p w14:paraId="1D41E7D7"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部分</w:t>
            </w:r>
          </w:p>
        </w:tc>
        <w:tc>
          <w:tcPr>
            <w:tcW w:w="3293" w:type="dxa"/>
            <w:shd w:val="clear" w:color="auto" w:fill="8A5A36"/>
          </w:tcPr>
          <w:p w14:paraId="2B9D4922"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主题</w:t>
            </w:r>
          </w:p>
        </w:tc>
        <w:tc>
          <w:tcPr>
            <w:tcW w:w="3293" w:type="dxa"/>
            <w:shd w:val="clear" w:color="auto" w:fill="8A5A36"/>
          </w:tcPr>
          <w:p w14:paraId="31521CAF"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内容</w:t>
            </w:r>
          </w:p>
        </w:tc>
      </w:tr>
      <w:tr w14:paraId="08E8555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342C">
            <w:r>
              <w:t>第一部分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11A66">
            <w:r>
              <w:t>熊格类型文案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2E9B7">
            <w:r>
              <w:t>按 8 种熊格分别汇总英文代码、中文名称、匹配模式、Intro 与 Desc。</w:t>
            </w:r>
          </w:p>
        </w:tc>
      </w:tr>
      <w:tr w14:paraId="68DD603F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44317">
            <w:r>
              <w:t>第二部分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1ECCF">
            <w:r>
              <w:t>维度文案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1EFAD">
            <w:r>
              <w:t>汇总 8 个测量维度，以及低、中、高三个等级的解读。</w:t>
            </w:r>
          </w:p>
        </w:tc>
      </w:tr>
      <w:tr w14:paraId="7CF2E3A5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2F30">
            <w:r>
              <w:t>第三部分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958E6">
            <w:r>
              <w:t>测试题文案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02847">
            <w:r>
              <w:t>汇总 15 道题及全部选项，并标记所属维度。</w:t>
            </w:r>
          </w:p>
        </w:tc>
      </w:tr>
      <w:tr w14:paraId="2F62B04D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290F7">
            <w:r>
              <w:t>第四部分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86D1E">
            <w:r>
              <w:t>结果逻辑文案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F918A">
            <w:r>
              <w:t>汇总主类型、匹配度、特殊结果与结果报告中的固定文字。</w:t>
            </w:r>
          </w:p>
        </w:tc>
      </w:tr>
      <w:tr w14:paraId="6FCD514F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068A4">
            <w:r>
              <w:t>第五部分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F36C9">
            <w:r>
              <w:t>页面公共文案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8B38D">
            <w:r>
              <w:t>汇总首页、测试页、结果页及导航中使用的主要界面文字。</w:t>
            </w:r>
          </w:p>
        </w:tc>
      </w:tr>
    </w:tbl>
    <w:p w14:paraId="2712FAB9"/>
    <w:p w14:paraId="04B3B8A3">
      <w:r>
        <w:rPr>
          <w:rFonts w:ascii="Arial Unicode MS" w:hAnsi="Arial Unicode MS" w:eastAsia="Arial Unicode MS"/>
          <w:b/>
          <w:color w:val="8A5A36"/>
        </w:rPr>
        <w:t>整理口径：</w:t>
      </w:r>
      <w:r>
        <w:t>以网页当前可运行版本中的数据与固定界面文案为准；“熊格”沿用项目现行称呼。</w:t>
      </w:r>
    </w:p>
    <w:p w14:paraId="117127AE">
      <w:r>
        <w:br w:type="page"/>
      </w:r>
    </w:p>
    <w:p w14:paraId="2A440DA9">
      <w:pPr>
        <w:pStyle w:val="3"/>
      </w:pPr>
      <w:r>
        <w:t>第一部分｜熊格类型文案</w:t>
      </w:r>
    </w:p>
    <w:p w14:paraId="351FE573">
      <w:r>
        <w:t>以下内容按网页展示顺序整理。匹配模式中的 H／M／L 分别代表高／中／低等级。</w:t>
      </w:r>
    </w:p>
    <w:p w14:paraId="20502B68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MASTER</w:t>
      </w:r>
    </w:p>
    <w:p w14:paraId="123FC867">
      <w:pPr>
        <w:jc w:val="center"/>
      </w:pPr>
      <w:r>
        <w:rPr>
          <w:rFonts w:ascii="Arial Unicode MS" w:hAnsi="Arial Unicode MS" w:eastAsia="Arial Unicode MS"/>
          <w:b/>
          <w:color w:val="8A5A36"/>
          <w:sz w:val="32"/>
        </w:rPr>
        <w:t>咖啡研究员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590966A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FE04C43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MASTER</w:t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1751101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HMM-LLM-LL</w:t>
            </w:r>
          </w:p>
        </w:tc>
      </w:tr>
    </w:tbl>
    <w:p w14:paraId="658CA335">
      <w:pPr>
        <w:pStyle w:val="4"/>
      </w:pPr>
      <w:r>
        <w:t>Intro</w:t>
      </w:r>
    </w:p>
    <w:p w14:paraId="6D8535FD">
      <w:pPr>
        <w:pStyle w:val="165"/>
      </w:pPr>
      <w:r>
        <w:t>在大量的研究报告中，发现了少量的咖啡。</w:t>
      </w:r>
    </w:p>
    <w:p w14:paraId="68899267">
      <w:pPr>
        <w:pStyle w:val="4"/>
      </w:pPr>
      <w:r>
        <w:t>熊格解读（Desc）</w:t>
      </w:r>
    </w:p>
    <w:p w14:paraId="0C156447">
      <w:r>
        <w:t>别人喝完只能说一句“好苦”，而你已经开始分析豆子的原产地了。酸涩是合理的，香味是有层次的，一杯咖啡在你这里不能白白难喝。</w:t>
      </w:r>
    </w:p>
    <w:p w14:paraId="73D94709">
      <w:r>
        <w:br w:type="page"/>
      </w:r>
    </w:p>
    <w:p w14:paraId="3B75FEC1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NEED</w:t>
      </w:r>
    </w:p>
    <w:p w14:paraId="4F15675B">
      <w:pPr>
        <w:jc w:val="center"/>
      </w:pPr>
      <w:r>
        <w:rPr>
          <w:rFonts w:ascii="Arial Unicode MS" w:hAnsi="Arial Unicode MS" w:eastAsia="Arial Unicode MS"/>
          <w:b/>
          <w:color w:val="8A5A36"/>
          <w:sz w:val="32"/>
        </w:rPr>
        <w:t>咖啡因输液型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713C88C4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141AAC6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NEED</w:t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6AD3D15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MHL-LLL-LL</w:t>
            </w:r>
          </w:p>
        </w:tc>
      </w:tr>
    </w:tbl>
    <w:p w14:paraId="2BF3553C">
      <w:pPr>
        <w:pStyle w:val="4"/>
      </w:pPr>
      <w:r>
        <w:t>Intro</w:t>
      </w:r>
    </w:p>
    <w:p w14:paraId="6BFDD240">
      <w:pPr>
        <w:pStyle w:val="165"/>
      </w:pPr>
      <w:r>
        <w:t>患者意识模糊，急需咖啡因输液。</w:t>
      </w:r>
    </w:p>
    <w:p w14:paraId="1CC46CA8">
      <w:pPr>
        <w:pStyle w:val="4"/>
      </w:pPr>
      <w:r>
        <w:t>熊格解读（Desc）</w:t>
      </w:r>
    </w:p>
    <w:p w14:paraId="6C8DA6F1">
      <w:r>
        <w:t>眼睛是睁开了，意识还在游离。打一剂咖啡因，才算勉强开机。人坐在工位上，魂还没完全到，同事建议：加大剂量！</w:t>
      </w:r>
    </w:p>
    <w:p w14:paraId="4C745CD8">
      <w:r>
        <w:br w:type="page"/>
      </w:r>
    </w:p>
    <w:p w14:paraId="18D28AEB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YUMMY</w:t>
      </w:r>
    </w:p>
    <w:p w14:paraId="4BE25B71">
      <w:pPr>
        <w:jc w:val="center"/>
      </w:pPr>
      <w:r>
        <w:rPr>
          <w:rFonts w:ascii="Arial Unicode MS" w:hAnsi="Arial Unicode MS" w:eastAsia="Arial Unicode MS"/>
          <w:b/>
          <w:color w:val="8A5A36"/>
          <w:sz w:val="32"/>
        </w:rPr>
        <w:t>好喝优先派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52678FC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87BF3E3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YUMMY</w:t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6CC1020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LLH-MLL-HL</w:t>
            </w:r>
          </w:p>
        </w:tc>
      </w:tr>
    </w:tbl>
    <w:p w14:paraId="1CD69CBF">
      <w:pPr>
        <w:pStyle w:val="4"/>
      </w:pPr>
      <w:r>
        <w:t>Intro</w:t>
      </w:r>
    </w:p>
    <w:p w14:paraId="0B2432C9">
      <w:pPr>
        <w:pStyle w:val="165"/>
      </w:pPr>
      <w:r>
        <w:t>人生已经很苦，咖啡不必再苦。</w:t>
      </w:r>
    </w:p>
    <w:p w14:paraId="1DB3EF8D">
      <w:pPr>
        <w:pStyle w:val="4"/>
      </w:pPr>
      <w:r>
        <w:t>熊格解读（Desc）</w:t>
      </w:r>
    </w:p>
    <w:p w14:paraId="7D1ADE61">
      <w:r>
        <w:t>酸味可以有，但别太上头；苦味可以有，但别太认真。别人追求风味层次，你只想确认这一口能不能让心情好一点。</w:t>
      </w:r>
    </w:p>
    <w:p w14:paraId="13153885">
      <w:r>
        <w:br w:type="page"/>
      </w:r>
    </w:p>
    <w:p w14:paraId="5A5E7A42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NEW</w:t>
      </w:r>
    </w:p>
    <w:p w14:paraId="0F7C0825">
      <w:pPr>
        <w:jc w:val="center"/>
      </w:pPr>
      <w:r>
        <w:rPr>
          <w:rFonts w:ascii="Arial Unicode MS" w:hAnsi="Arial Unicode MS" w:eastAsia="Arial Unicode MS"/>
          <w:b/>
          <w:color w:val="8A5A36"/>
          <w:sz w:val="32"/>
        </w:rPr>
        <w:t>新品体验官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53ED542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86EFE30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NEW</w:t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A8FCB2D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MMM-HML-MM</w:t>
            </w:r>
          </w:p>
        </w:tc>
      </w:tr>
    </w:tbl>
    <w:p w14:paraId="7901C887">
      <w:pPr>
        <w:pStyle w:val="4"/>
      </w:pPr>
      <w:r>
        <w:t>Intro</w:t>
      </w:r>
    </w:p>
    <w:p w14:paraId="1B506391">
      <w:pPr>
        <w:pStyle w:val="165"/>
      </w:pPr>
      <w:r>
        <w:t>叮咚！您有新的口味已上线！请注意查收！</w:t>
      </w:r>
    </w:p>
    <w:p w14:paraId="1B6876EE">
      <w:pPr>
        <w:pStyle w:val="4"/>
      </w:pPr>
      <w:r>
        <w:t>熊格解读（Desc）</w:t>
      </w:r>
    </w:p>
    <w:p w14:paraId="4294D1D5">
      <w:r>
        <w:t>新品一出，你的手已经自己点开详情页。好不好喝另说，没喝过就像少完成一个今日任务。限定两个字一出现，理智自动下线。</w:t>
      </w:r>
    </w:p>
    <w:p w14:paraId="1B195BFB">
      <w:r>
        <w:br w:type="page"/>
      </w:r>
    </w:p>
    <w:p w14:paraId="22220AAA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PHOTO</w:t>
      </w:r>
    </w:p>
    <w:p w14:paraId="012449AB">
      <w:pPr>
        <w:jc w:val="center"/>
      </w:pPr>
      <w:r>
        <w:rPr>
          <w:rFonts w:ascii="Arial Unicode MS" w:hAnsi="Arial Unicode MS" w:eastAsia="Arial Unicode MS"/>
          <w:b/>
          <w:color w:val="8A5A36"/>
          <w:sz w:val="32"/>
        </w:rPr>
        <w:t>颜值记录员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09D1B37A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64F85B8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PHOTO</w:t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9388A6E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LLM-MHM-MM</w:t>
            </w:r>
          </w:p>
        </w:tc>
      </w:tr>
    </w:tbl>
    <w:p w14:paraId="54608647">
      <w:pPr>
        <w:pStyle w:val="4"/>
      </w:pPr>
      <w:r>
        <w:t>Intro</w:t>
      </w:r>
    </w:p>
    <w:p w14:paraId="7D1DA91D">
      <w:pPr>
        <w:pStyle w:val="165"/>
      </w:pPr>
      <w:r>
        <w:t>嘴还没喝到，手机先品上了。</w:t>
      </w:r>
    </w:p>
    <w:p w14:paraId="5357A63B">
      <w:pPr>
        <w:pStyle w:val="4"/>
      </w:pPr>
      <w:r>
        <w:t>熊格解读（Desc）</w:t>
      </w:r>
    </w:p>
    <w:p w14:paraId="14EB5B6A">
      <w:r>
        <w:t>咖啡端上餐桌那一刻，你已经开始在找最佳光线。别人问味道怎么样，你说“等一下，还没出片！”咖啡可以晚点喝，构图不能先将就。</w:t>
      </w:r>
    </w:p>
    <w:p w14:paraId="5877620F">
      <w:r>
        <w:br w:type="page"/>
      </w:r>
    </w:p>
    <w:p w14:paraId="41F43F62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REPORT</w:t>
      </w:r>
    </w:p>
    <w:p w14:paraId="2C91CA61">
      <w:pPr>
        <w:jc w:val="center"/>
      </w:pPr>
      <w:r>
        <w:rPr>
          <w:rFonts w:ascii="Arial Unicode MS" w:hAnsi="Arial Unicode MS" w:eastAsia="Arial Unicode MS"/>
          <w:b/>
          <w:color w:val="8A5A36"/>
          <w:sz w:val="32"/>
        </w:rPr>
        <w:t>咖啡探店记者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28F8F40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372577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REPORT</w:t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92D6E9D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MMM-HLH-HM</w:t>
            </w:r>
          </w:p>
        </w:tc>
      </w:tr>
    </w:tbl>
    <w:p w14:paraId="3ADDD10B">
      <w:pPr>
        <w:pStyle w:val="4"/>
      </w:pPr>
      <w:r>
        <w:t>Intro</w:t>
      </w:r>
    </w:p>
    <w:p w14:paraId="6FC9EF10">
      <w:pPr>
        <w:pStyle w:val="165"/>
      </w:pPr>
      <w:r>
        <w:t>在街角发现一家新的目标，over！over！</w:t>
      </w:r>
    </w:p>
    <w:p w14:paraId="38A30DF6">
      <w:pPr>
        <w:pStyle w:val="4"/>
      </w:pPr>
      <w:r>
        <w:t>熊格解读（Desc）</w:t>
      </w:r>
    </w:p>
    <w:p w14:paraId="211411B1">
      <w:r>
        <w:t>新店刚开，你已经路过三次。门头、菜单、排队人数都看得很仔细，假装只是顺路，其实连哪个位置好坐都记住了。</w:t>
      </w:r>
    </w:p>
    <w:p w14:paraId="2ED05EA7">
      <w:r>
        <w:br w:type="page"/>
      </w:r>
    </w:p>
    <w:p w14:paraId="454D1F32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DESSERT</w:t>
      </w:r>
    </w:p>
    <w:p w14:paraId="40AB9992">
      <w:pPr>
        <w:jc w:val="center"/>
      </w:pPr>
      <w:r>
        <w:rPr>
          <w:rFonts w:ascii="Arial Unicode MS" w:hAnsi="Arial Unicode MS" w:eastAsia="Arial Unicode MS"/>
          <w:b/>
          <w:color w:val="8A5A36"/>
          <w:sz w:val="32"/>
        </w:rPr>
        <w:t>咖啡配餐派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B96CDE0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253AE3C">
            <w:pPr>
              <w:jc w:val="center"/>
              <w:rPr>
                <w:rFonts w:hint="default" w:eastAsia="Arial Unicode MS"/>
                <w:lang w:val="en-US" w:eastAsia="zh-CN"/>
              </w:rPr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DESSERT</w:t>
            </w:r>
            <w:r>
              <w:rPr>
                <w:rFonts w:hint="eastAsia"/>
                <w:b/>
                <w:color w:val="3C281C"/>
                <w:sz w:val="22"/>
                <w:lang w:eastAsia="zh-CN"/>
              </w:rPr>
              <w:t>（</w:t>
            </w:r>
            <w:commentRangeStart w:id="0"/>
            <w:r>
              <w:rPr>
                <w:rFonts w:hint="eastAsia"/>
                <w:b/>
                <w:color w:val="3C281C"/>
                <w:sz w:val="22"/>
                <w:lang w:val="en-US" w:eastAsia="zh-CN"/>
              </w:rPr>
              <w:t>EAT</w:t>
            </w:r>
            <w:commentRangeEnd w:id="0"/>
            <w:r>
              <w:commentReference w:id="0"/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F620501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LLH-MLM-HL</w:t>
            </w:r>
          </w:p>
        </w:tc>
      </w:tr>
    </w:tbl>
    <w:p w14:paraId="68AAB473">
      <w:pPr>
        <w:pStyle w:val="4"/>
      </w:pPr>
      <w:r>
        <w:t>Intro</w:t>
      </w:r>
    </w:p>
    <w:p w14:paraId="29A0AC09">
      <w:pPr>
        <w:pStyle w:val="165"/>
      </w:pPr>
      <w:r>
        <w:t>你根本不是来喝咖啡的，你只是来吃面包的。</w:t>
      </w:r>
    </w:p>
    <w:p w14:paraId="32C63951">
      <w:pPr>
        <w:pStyle w:val="4"/>
      </w:pPr>
      <w:r>
        <w:t>熊格解读（Desc）</w:t>
      </w:r>
    </w:p>
    <w:p w14:paraId="2BC642FD">
      <w:r>
        <w:t>点单前先看烤柜，坐下后还惦记橱窗。咖啡只是负责把场面撑住，真正让你走不动路的，是那个刚出炉的可颂。</w:t>
      </w:r>
    </w:p>
    <w:p w14:paraId="41C6DC26">
      <w:r>
        <w:br w:type="page"/>
      </w:r>
    </w:p>
    <w:p w14:paraId="0668A14B">
      <w:pPr>
        <w:spacing w:before="160"/>
        <w:jc w:val="center"/>
      </w:pPr>
      <w:r>
        <w:rPr>
          <w:rFonts w:ascii="Arial Unicode MS" w:hAnsi="Arial Unicode MS" w:eastAsia="Arial Unicode MS"/>
          <w:b/>
          <w:color w:val="3C281C"/>
          <w:sz w:val="54"/>
        </w:rPr>
        <w:t>BREW</w:t>
      </w:r>
    </w:p>
    <w:p w14:paraId="1C897E90">
      <w:pPr>
        <w:jc w:val="center"/>
      </w:pPr>
      <w:commentRangeStart w:id="1"/>
      <w:r>
        <w:rPr>
          <w:rFonts w:hint="eastAsia"/>
          <w:b/>
          <w:color w:val="8A5A36"/>
          <w:sz w:val="32"/>
          <w:lang w:val="en-US" w:eastAsia="zh-CN"/>
        </w:rPr>
        <w:t>家庭咖啡师/</w:t>
      </w:r>
      <w:r>
        <w:rPr>
          <w:rFonts w:ascii="Arial Unicode MS" w:hAnsi="Arial Unicode MS" w:eastAsia="Arial Unicode MS"/>
          <w:b/>
          <w:color w:val="8A5A36"/>
          <w:sz w:val="32"/>
        </w:rPr>
        <w:t>咖啡主理人</w:t>
      </w:r>
      <w:commentRangeEnd w:id="1"/>
      <w:r>
        <w:commentReference w:id="1"/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9F3B274">
        <w:trPr>
          <w:jc w:val="center"/>
        </w:trPr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A110B1">
            <w:pPr>
              <w:jc w:val="center"/>
              <w:rPr>
                <w:rFonts w:hint="default" w:eastAsia="Arial Unicode MS"/>
                <w:lang w:val="en-US" w:eastAsia="zh-CN"/>
              </w:rPr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熊格代码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BREW</w:t>
            </w:r>
            <w:r>
              <w:rPr>
                <w:rFonts w:hint="eastAsia"/>
                <w:b/>
                <w:color w:val="3C281C"/>
                <w:sz w:val="22"/>
                <w:lang w:val="en-US" w:eastAsia="zh-CN"/>
              </w:rPr>
              <w:t xml:space="preserve"> / house-master</w:t>
            </w:r>
          </w:p>
        </w:tc>
        <w:tc>
          <w:tcPr>
            <w:tcW w:w="4939" w:type="dxa"/>
            <w:shd w:val="clear" w:color="auto" w:fill="F8F2E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7DABBD6"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t>匹配模式</w:t>
            </w:r>
            <w:r>
              <w:rPr>
                <w:rFonts w:ascii="Arial Unicode MS" w:hAnsi="Arial Unicode MS" w:eastAsia="Arial Unicode MS"/>
                <w:b/>
                <w:color w:val="7F7064"/>
                <w:sz w:val="17"/>
              </w:rPr>
              <w:br w:type="textWrapping"/>
            </w:r>
            <w:r>
              <w:rPr>
                <w:rFonts w:ascii="Arial Unicode MS" w:hAnsi="Arial Unicode MS" w:eastAsia="Arial Unicode MS"/>
                <w:b/>
                <w:color w:val="3C281C"/>
                <w:sz w:val="22"/>
              </w:rPr>
              <w:t>HMM-LLL-MH</w:t>
            </w:r>
          </w:p>
        </w:tc>
      </w:tr>
    </w:tbl>
    <w:p w14:paraId="7EAE6697">
      <w:pPr>
        <w:pStyle w:val="4"/>
      </w:pPr>
      <w:r>
        <w:t>Intro</w:t>
      </w:r>
    </w:p>
    <w:p w14:paraId="5EABC4AB">
      <w:pPr>
        <w:pStyle w:val="165"/>
      </w:pPr>
      <w:r>
        <w:t>旷野是自己闯的，咖啡是自己冲的。</w:t>
      </w:r>
    </w:p>
    <w:p w14:paraId="540C96AB">
      <w:pPr>
        <w:pStyle w:val="4"/>
      </w:pPr>
      <w:r>
        <w:t>熊格解读（Desc）</w:t>
      </w:r>
    </w:p>
    <w:p w14:paraId="1398E768">
      <w:r>
        <w:t>外面卖的是咖啡，你在家做的是项目。水温、杯子、顺手感都要安排一下，出品不一定稳定，但今日主理人必须亲自上岗。</w:t>
      </w:r>
    </w:p>
    <w:p w14:paraId="3C94D8A0">
      <w:r>
        <w:br w:type="page"/>
      </w:r>
    </w:p>
    <w:p w14:paraId="72D4ABCA">
      <w:pPr>
        <w:pStyle w:val="3"/>
      </w:pPr>
      <w:r>
        <w:t>第二部分｜维度文案</w:t>
      </w:r>
    </w:p>
    <w:p w14:paraId="6FEACF4F">
      <w:r>
        <w:t>每个维度对应三个等级：L（低）、M（中）、H（高）。</w:t>
      </w:r>
    </w:p>
    <w:p w14:paraId="3570F3B6">
      <w:pPr>
        <w:pStyle w:val="4"/>
      </w:pPr>
      <w:r>
        <w:t>D1 风味理解｜理解模型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3580D60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D6654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2BF87">
            <w:r>
              <w:t>喝到就行，不准备写咖啡小论文</w:t>
            </w:r>
          </w:p>
        </w:tc>
      </w:tr>
      <w:tr w14:paraId="3BCC963C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71724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8923D">
            <w:r>
              <w:t>能分出好不好喝，偶尔也会问两句</w:t>
            </w:r>
          </w:p>
        </w:tc>
      </w:tr>
      <w:tr w14:paraId="233BDF52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CF7D0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7DAC6">
            <w:r>
              <w:t>产地、烘焙、处理法都会自动进脑子</w:t>
            </w:r>
          </w:p>
        </w:tc>
      </w:tr>
    </w:tbl>
    <w:p w14:paraId="6322BE58"/>
    <w:p w14:paraId="199B13F2">
      <w:pPr>
        <w:pStyle w:val="4"/>
      </w:pPr>
      <w:r>
        <w:t>D2 咖啡刚需｜功能模型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5A52EBAB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3E836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FCC1A">
            <w:r>
              <w:t>没有咖啡也能正常做人</w:t>
            </w:r>
          </w:p>
        </w:tc>
      </w:tr>
      <w:tr w14:paraId="57CF5B39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D97BF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F1B25">
            <w:r>
              <w:t>有咖啡会更稳，但不至于断电</w:t>
            </w:r>
          </w:p>
        </w:tc>
      </w:tr>
      <w:tr w14:paraId="4F2B0800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C8CC3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4CA9F">
            <w:r>
              <w:t>咖啡不到位，今天就还没开机</w:t>
            </w:r>
          </w:p>
        </w:tc>
      </w:tr>
    </w:tbl>
    <w:p w14:paraId="0E3571AB"/>
    <w:p w14:paraId="24574FBC">
      <w:pPr>
        <w:pStyle w:val="4"/>
      </w:pPr>
      <w:r>
        <w:t>D3 口味友好｜口味模型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8B98939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9A699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B510A">
            <w:r>
              <w:t>不太需要奶糖小料来救场</w:t>
            </w:r>
          </w:p>
        </w:tc>
      </w:tr>
      <w:tr w14:paraId="070E2B6D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2FF7D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64216">
            <w:r>
              <w:t>看当天心情，可以原味也可以加点</w:t>
            </w:r>
          </w:p>
        </w:tc>
      </w:tr>
      <w:tr w14:paraId="2F1A70D1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A6EFA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AE897">
            <w:r>
              <w:t>奶香、果香、巧克力，越顺口越安心</w:t>
            </w:r>
          </w:p>
        </w:tc>
      </w:tr>
    </w:tbl>
    <w:p w14:paraId="58175E78"/>
    <w:p w14:paraId="343F4080">
      <w:pPr>
        <w:pStyle w:val="4"/>
      </w:pPr>
      <w:r>
        <w:t>D4 尝新雷达｜探索模型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5091E40E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21AE6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22C5E">
            <w:r>
              <w:t>新品很多，但老朋友最可靠</w:t>
            </w:r>
          </w:p>
        </w:tc>
      </w:tr>
      <w:tr w14:paraId="44F68F21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DEDA9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1F5EC">
            <w:r>
              <w:t>听起来不错会试，太怪就算了</w:t>
            </w:r>
          </w:p>
        </w:tc>
      </w:tr>
      <w:tr w14:paraId="1B154C33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8C336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F1DC2">
            <w:r>
              <w:t>越限定越心动，越没见过越想点</w:t>
            </w:r>
          </w:p>
        </w:tc>
      </w:tr>
    </w:tbl>
    <w:p w14:paraId="6FA5B309"/>
    <w:p w14:paraId="79D6A0B1">
      <w:pPr>
        <w:pStyle w:val="4"/>
      </w:pPr>
      <w:r>
        <w:t>D5 视觉记录｜记录模型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DEF4916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2C32B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FDDEA">
            <w:r>
              <w:t>喝完再说，照片不重要</w:t>
            </w:r>
          </w:p>
        </w:tc>
      </w:tr>
      <w:tr w14:paraId="54D8AEED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03E76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31536">
            <w:r>
              <w:t>好看会拍，不好看也不耽误喝</w:t>
            </w:r>
          </w:p>
        </w:tc>
      </w:tr>
      <w:tr w14:paraId="39DD5E68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479A1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F4F99">
            <w:r>
              <w:t>杯子、光线、桌面都得先看一眼</w:t>
            </w:r>
          </w:p>
        </w:tc>
      </w:tr>
    </w:tbl>
    <w:p w14:paraId="2435D1D4"/>
    <w:p w14:paraId="0E48B3F7">
      <w:pPr>
        <w:pStyle w:val="4"/>
      </w:pPr>
      <w:r>
        <w:t>D6 探店情报｜探店模型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0DF0D4D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FE201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53A7C">
            <w:r>
              <w:t>附近开了什么店通常最后才知道</w:t>
            </w:r>
          </w:p>
        </w:tc>
      </w:tr>
      <w:tr w14:paraId="2DE62388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2C221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A0AE8">
            <w:r>
              <w:t>刷到会收藏，有空再去</w:t>
            </w:r>
          </w:p>
        </w:tc>
      </w:tr>
      <w:tr w14:paraId="18C6824C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2A5AF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C31EE">
            <w:r>
              <w:t>新店、菜单、排队和座位都像你负责报道</w:t>
            </w:r>
          </w:p>
        </w:tc>
      </w:tr>
    </w:tbl>
    <w:p w14:paraId="31777314"/>
    <w:p w14:paraId="71C4E0AE">
      <w:pPr>
        <w:pStyle w:val="4"/>
      </w:pPr>
      <w:r>
        <w:t>D7 餐食搭配｜搭配模型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2B144C8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3DCDF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94A77">
            <w:r>
              <w:t>咖啡单喝就够了，不需要旁边加戏</w:t>
            </w:r>
          </w:p>
        </w:tc>
      </w:tr>
      <w:tr w14:paraId="6AEA3A1E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DE796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F5E8D">
            <w:r>
              <w:t>饿了会顺手配点吃的</w:t>
            </w:r>
          </w:p>
        </w:tc>
      </w:tr>
      <w:tr w14:paraId="2F10D3A9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C9470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50584">
            <w:r>
              <w:t>咖啡旁边最好有面包、蛋糕、轻食或正餐</w:t>
            </w:r>
          </w:p>
        </w:tc>
      </w:tr>
    </w:tbl>
    <w:p w14:paraId="07F3A351"/>
    <w:p w14:paraId="044BD5D3">
      <w:pPr>
        <w:pStyle w:val="4"/>
      </w:pPr>
      <w:r>
        <w:t>D8 主理动手｜制作模型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72935045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02FFE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L｜低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69A01">
            <w:r>
              <w:t>交给店员吧，自己弄容易翻车</w:t>
            </w:r>
          </w:p>
        </w:tc>
      </w:tr>
      <w:tr w14:paraId="7487EF8E">
        <w:trPr>
          <w:jc w:val="center"/>
        </w:trPr>
        <w:tc>
          <w:tcPr>
            <w:tcW w:w="4939" w:type="dxa"/>
            <w:shd w:val="clear" w:color="auto" w:fill="F8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5EC97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M｜中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A38B2">
            <w:r>
              <w:t>挂耳胶囊可以，复杂设备先等等</w:t>
            </w:r>
          </w:p>
        </w:tc>
      </w:tr>
      <w:tr w14:paraId="5E8D35ED">
        <w:trPr>
          <w:jc w:val="center"/>
        </w:trPr>
        <w:tc>
          <w:tcPr>
            <w:tcW w:w="4939" w:type="dxa"/>
            <w:shd w:val="clear" w:color="auto" w:fill="E7D3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CF71C">
            <w:r>
              <w:rPr>
                <w:rFonts w:ascii="Arial Unicode MS" w:hAnsi="Arial Unicode MS" w:eastAsia="Arial Unicode MS"/>
                <w:b/>
                <w:color w:val="8A5A36"/>
                <w:sz w:val="19"/>
              </w:rPr>
              <w:t>H｜高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137DB">
            <w:r>
              <w:t>哪里都能临时弄出一杯自己的咖啡</w:t>
            </w:r>
          </w:p>
        </w:tc>
      </w:tr>
    </w:tbl>
    <w:p w14:paraId="20C0A466"/>
    <w:p w14:paraId="24EBB719">
      <w:r>
        <w:br w:type="page"/>
      </w:r>
    </w:p>
    <w:p w14:paraId="6153A370">
      <w:pPr>
        <w:pStyle w:val="3"/>
      </w:pPr>
      <w:r>
        <w:t>第三部分｜测试题文案</w:t>
      </w:r>
    </w:p>
    <w:p w14:paraId="2D28C2E5">
      <w:r>
        <w:t>选项值 1／2／3 分别进入对应维度的累计分数。</w:t>
      </w:r>
    </w:p>
    <w:p w14:paraId="30A273D7">
      <w:pPr>
        <w:pStyle w:val="4"/>
      </w:pPr>
      <w:r>
        <w:t>第 1 题｜D1 风味理解</w:t>
      </w:r>
    </w:p>
    <w:p w14:paraId="62814EC1">
      <w:pPr>
        <w:keepNext/>
        <w:rPr>
          <w:rFonts w:hint="default" w:eastAsia="Arial Unicode MS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color w:val="C0504D" w:themeColor="accent2"/>
          <w:sz w:val="22"/>
          <w:lang w:val="en-US" w:eastAsia="zh-CN"/>
          <w14:textFill>
            <w14:solidFill>
              <w14:schemeClr w14:val="accent2"/>
            </w14:solidFill>
          </w14:textFill>
        </w:rPr>
        <w:t>朋友请你喝咖啡，问你想喝什么？</w:t>
      </w:r>
    </w:p>
    <w:p w14:paraId="1990C7EA">
      <w:pPr>
        <w:pStyle w:val="16"/>
        <w:ind w:left="360" w:hanging="230"/>
      </w:pPr>
      <w:r>
        <w:t>A. 先喝，好不好喝不重要</w:t>
      </w:r>
      <w:r>
        <w:rPr>
          <w:rFonts w:hint="eastAsia"/>
          <w:lang w:val="en-US" w:eastAsia="zh-CN"/>
        </w:rPr>
        <w:t>/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不挑剔，有得喝就行</w:t>
      </w:r>
      <w:r>
        <w:t xml:space="preserve">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2389CFC6">
      <w:pPr>
        <w:pStyle w:val="16"/>
        <w:ind w:left="360" w:hanging="230"/>
      </w:pPr>
      <w:r>
        <w:t>B. 说说顺不顺口、苦不苦</w:t>
      </w:r>
      <w:r>
        <w:rPr>
          <w:rFonts w:hint="eastAsia"/>
          <w:lang w:val="en-US" w:eastAsia="zh-CN"/>
        </w:rPr>
        <w:t xml:space="preserve">/ </w:t>
      </w:r>
      <w:r>
        <w:t xml:space="preserve">  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选自己常喝的几款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68C5F22E">
      <w:pPr>
        <w:pStyle w:val="16"/>
        <w:ind w:left="360" w:hanging="230"/>
      </w:pPr>
      <w:r>
        <w:t>C. 认真分辨风味，顺手讲两句感受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没有喜欢的就不喝</w:t>
      </w:r>
      <w:r>
        <w:t xml:space="preserve">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4F552256">
      <w:pPr>
        <w:pStyle w:val="4"/>
      </w:pPr>
      <w:r>
        <w:t>第 2 题｜D1 风味理解</w:t>
      </w:r>
    </w:p>
    <w:p w14:paraId="5FB2557B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咖啡菜单上写着“柑橘、坚果、发酵感”，你第一反应是？</w:t>
      </w:r>
    </w:p>
    <w:p w14:paraId="231DB25D">
      <w:pPr>
        <w:pStyle w:val="16"/>
        <w:ind w:left="360" w:hanging="230"/>
      </w:pPr>
      <w:r>
        <w:t xml:space="preserve">A. 看不太懂，直接问哪杯好喝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48270BB7">
      <w:pPr>
        <w:pStyle w:val="16"/>
        <w:ind w:left="360" w:hanging="230"/>
      </w:pPr>
      <w:r>
        <w:t xml:space="preserve">B. 大概知道方向，但还是看价格和心情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6CB70019">
      <w:pPr>
        <w:pStyle w:val="16"/>
        <w:ind w:left="360" w:hanging="230"/>
      </w:pPr>
      <w:r>
        <w:t xml:space="preserve">C. 会认真看完，想知道它到底是什么风味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482733CA">
      <w:pPr>
        <w:pStyle w:val="4"/>
      </w:pPr>
      <w:r>
        <w:t>第 3 题｜D2 咖啡刚需</w:t>
      </w:r>
    </w:p>
    <w:p w14:paraId="0CD79F09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早上赶时间，咖啡还要等制作，你会？</w:t>
      </w:r>
    </w:p>
    <w:p w14:paraId="69A5A0A7">
      <w:pPr>
        <w:pStyle w:val="16"/>
        <w:ind w:left="360" w:hanging="230"/>
      </w:pPr>
      <w:r>
        <w:t xml:space="preserve">A. 来不及就算了，先去忙正事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127FF150">
      <w:pPr>
        <w:pStyle w:val="16"/>
        <w:ind w:left="360" w:hanging="230"/>
      </w:pPr>
      <w:r>
        <w:t xml:space="preserve">B. 看今天困不困，困的话等一下也行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3362998F">
      <w:pPr>
        <w:pStyle w:val="16"/>
        <w:ind w:left="360" w:hanging="230"/>
      </w:pPr>
      <w:r>
        <w:t xml:space="preserve">C. 可以迟到一点，但不能没有咖啡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3BE25E24">
      <w:pPr>
        <w:pStyle w:val="4"/>
      </w:pPr>
      <w:r>
        <w:t>第 4 题｜D2 咖啡刚需</w:t>
      </w:r>
    </w:p>
    <w:p w14:paraId="34E91B52">
      <w:pPr>
        <w:keepNext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color w:val="C0504D" w:themeColor="accent2"/>
          <w:sz w:val="22"/>
          <w:lang w:val="en-US" w:eastAsia="zh-CN"/>
          <w14:textFill>
            <w14:solidFill>
              <w14:schemeClr w14:val="accent2"/>
            </w14:solidFill>
          </w14:textFill>
        </w:rPr>
        <w:t>本来没有喝咖啡打算，忽然</w:t>
      </w:r>
      <w:r>
        <w:rPr>
          <w:rFonts w:ascii="Arial Unicode MS" w:hAnsi="Arial Unicode MS" w:eastAsia="Arial Unicode MS"/>
          <w:b/>
          <w:color w:val="C0504D" w:themeColor="accent2"/>
          <w:sz w:val="22"/>
          <w14:textFill>
            <w14:solidFill>
              <w14:schemeClr w14:val="accent2"/>
            </w14:solidFill>
          </w14:textFill>
        </w:rPr>
        <w:t>看到咖啡</w:t>
      </w:r>
      <w:r>
        <w:rPr>
          <w:rFonts w:hint="eastAsia"/>
          <w:b/>
          <w:color w:val="C0504D" w:themeColor="accent2"/>
          <w:sz w:val="22"/>
          <w:lang w:val="en-US" w:eastAsia="zh-CN"/>
          <w14:textFill>
            <w14:solidFill>
              <w14:schemeClr w14:val="accent2"/>
            </w14:solidFill>
          </w14:textFill>
        </w:rPr>
        <w:t>广告</w:t>
      </w:r>
      <w:r>
        <w:rPr>
          <w:rFonts w:ascii="Arial Unicode MS" w:hAnsi="Arial Unicode MS" w:eastAsia="Arial Unicode MS"/>
          <w:b/>
          <w:color w:val="C0504D" w:themeColor="accent2"/>
          <w:sz w:val="22"/>
          <w14:textFill>
            <w14:solidFill>
              <w14:schemeClr w14:val="accent2"/>
            </w14:solidFill>
          </w14:textFill>
        </w:rPr>
        <w:t>，你通常会？</w:t>
      </w:r>
    </w:p>
    <w:p w14:paraId="1DCBBC78">
      <w:pPr>
        <w:pStyle w:val="16"/>
        <w:ind w:left="360" w:hanging="23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A. 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不在意，不一定要喝咖啡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ascii="Arial Unicode MS" w:hAnsi="Arial Unicode MS" w:eastAsia="Arial Unicode MS"/>
          <w:color w:val="C0504D" w:themeColor="accent2"/>
          <w:sz w:val="17"/>
          <w14:textFill>
            <w14:solidFill>
              <w14:schemeClr w14:val="accent2"/>
            </w14:solidFill>
          </w14:textFill>
        </w:rPr>
        <w:t>〔值：1〕</w:t>
      </w:r>
    </w:p>
    <w:p w14:paraId="25148AC6">
      <w:pPr>
        <w:pStyle w:val="16"/>
        <w:ind w:left="360" w:hanging="230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B. 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可以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顺手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来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一杯  </w:t>
      </w:r>
      <w:r>
        <w:rPr>
          <w:rFonts w:ascii="Arial Unicode MS" w:hAnsi="Arial Unicode MS" w:eastAsia="Arial Unicode MS"/>
          <w:color w:val="C0504D" w:themeColor="accent2"/>
          <w:sz w:val="17"/>
          <w14:textFill>
            <w14:solidFill>
              <w14:schemeClr w14:val="accent2"/>
            </w14:solidFill>
          </w14:textFill>
        </w:rPr>
        <w:t>〔值：2〕</w:t>
      </w:r>
    </w:p>
    <w:p w14:paraId="1A870011">
      <w:pPr>
        <w:pStyle w:val="16"/>
        <w:ind w:left="360" w:hanging="230"/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C. 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对哦！我的每日咖啡计划还没有完成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 </w:t>
      </w:r>
      <w:r>
        <w:t xml:space="preserve">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06CFEBFA">
      <w:pPr>
        <w:pStyle w:val="4"/>
      </w:pPr>
      <w:r>
        <w:t>第 5 题｜D3 口味友好</w:t>
      </w:r>
    </w:p>
    <w:p w14:paraId="08EAA629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下午想喝咖啡，你更容易被哪种描述打动？</w:t>
      </w:r>
    </w:p>
    <w:p w14:paraId="0488CDC5">
      <w:pPr>
        <w:pStyle w:val="16"/>
        <w:ind w:left="360" w:hanging="230"/>
      </w:pPr>
      <w:r>
        <w:t xml:space="preserve">A. 干净清爽，喝起来没负担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33A253EB">
      <w:pPr>
        <w:pStyle w:val="16"/>
        <w:ind w:left="360" w:hanging="230"/>
      </w:pPr>
      <w:r>
        <w:t xml:space="preserve">B. 经典稳定，发挥不出错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3F0F7ED0">
      <w:pPr>
        <w:pStyle w:val="16"/>
        <w:ind w:left="360" w:hanging="230"/>
      </w:pPr>
      <w:r>
        <w:t xml:space="preserve">C. 加了奶油、椰乳、巧克力酱那种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45362BC5">
      <w:pPr>
        <w:pStyle w:val="4"/>
      </w:pPr>
      <w:r>
        <w:t>第 6 题｜D3 口味友好</w:t>
      </w:r>
    </w:p>
    <w:p w14:paraId="6F0D5DEE">
      <w:pPr>
        <w:keepNext/>
      </w:pPr>
      <w:r>
        <w:rPr>
          <w:rFonts w:hint="eastAsia"/>
          <w:b/>
          <w:color w:val="3C281C"/>
          <w:sz w:val="22"/>
          <w:lang w:val="en-US" w:eastAsia="zh-CN"/>
        </w:rPr>
        <w:t>服务员</w:t>
      </w:r>
      <w:r>
        <w:rPr>
          <w:rFonts w:ascii="Arial Unicode MS" w:hAnsi="Arial Unicode MS" w:eastAsia="Arial Unicode MS"/>
          <w:b/>
          <w:color w:val="3C281C"/>
          <w:sz w:val="22"/>
        </w:rPr>
        <w:t>问你“咖啡要不要</w:t>
      </w:r>
      <w:r>
        <w:rPr>
          <w:rFonts w:hint="eastAsia"/>
          <w:b/>
          <w:color w:val="3C281C"/>
          <w:sz w:val="22"/>
          <w:lang w:val="en-US" w:eastAsia="zh-CN"/>
        </w:rPr>
        <w:t>加点奶或糖</w:t>
      </w:r>
      <w:r>
        <w:rPr>
          <w:rFonts w:ascii="Arial Unicode MS" w:hAnsi="Arial Unicode MS" w:eastAsia="Arial Unicode MS"/>
          <w:b/>
          <w:color w:val="3C281C"/>
          <w:sz w:val="22"/>
        </w:rPr>
        <w:t>”，你会？</w:t>
      </w:r>
    </w:p>
    <w:p w14:paraId="22038877">
      <w:pPr>
        <w:pStyle w:val="16"/>
        <w:ind w:left="360" w:hanging="230"/>
      </w:pPr>
      <w:r>
        <w:t xml:space="preserve">A. 不用，就这样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11D14B52">
      <w:pPr>
        <w:pStyle w:val="16"/>
        <w:ind w:left="360" w:hanging="230"/>
      </w:pPr>
      <w:r>
        <w:t xml:space="preserve">B. 先尝一口，再决定要不要加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70C6C0BC">
      <w:pPr>
        <w:pStyle w:val="16"/>
        <w:ind w:left="360" w:hanging="230"/>
      </w:pPr>
      <w:r>
        <w:t xml:space="preserve">C. 可以，奶香甜感都来一点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5C5FAF6F">
      <w:pPr>
        <w:pStyle w:val="4"/>
      </w:pPr>
      <w:r>
        <w:t>第 7 题｜D4 尝新雷达</w:t>
      </w:r>
    </w:p>
    <w:p w14:paraId="027A1207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群里有人发“这家咖啡出了新口味”，你会？</w:t>
      </w:r>
    </w:p>
    <w:p w14:paraId="023BF52E">
      <w:pPr>
        <w:pStyle w:val="16"/>
        <w:ind w:left="360" w:hanging="230"/>
      </w:pPr>
      <w:r>
        <w:t xml:space="preserve">A. 看一眼就过去，暂时没什么兴趣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1262AE7A">
      <w:pPr>
        <w:pStyle w:val="16"/>
        <w:ind w:left="360" w:hanging="230"/>
      </w:pPr>
      <w:r>
        <w:t>B. 收藏一下，有空</w:t>
      </w:r>
      <w:r>
        <w:rPr>
          <w:rFonts w:hint="eastAsia"/>
          <w:lang w:val="en-US" w:eastAsia="zh-CN"/>
        </w:rPr>
        <w:t>可以去</w:t>
      </w:r>
      <w:r>
        <w:t xml:space="preserve">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311625D3">
      <w:pPr>
        <w:pStyle w:val="16"/>
        <w:ind w:left="360" w:hanging="230"/>
      </w:pPr>
      <w:r>
        <w:t>C. 点开详情，已经开始安排时间</w:t>
      </w:r>
      <w:r>
        <w:rPr>
          <w:rFonts w:hint="eastAsia"/>
          <w:lang w:val="en-US" w:eastAsia="zh-CN"/>
        </w:rPr>
        <w:t>探店</w:t>
      </w:r>
      <w:r>
        <w:t xml:space="preserve">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6D87E3F5">
      <w:pPr>
        <w:pStyle w:val="4"/>
      </w:pPr>
      <w:r>
        <w:t>第 8 题｜D4 尝新雷达</w:t>
      </w:r>
    </w:p>
    <w:p w14:paraId="0C2AFFD1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常去的咖啡店上了季节限定，你会？</w:t>
      </w:r>
    </w:p>
    <w:p w14:paraId="2267497F">
      <w:pPr>
        <w:pStyle w:val="16"/>
        <w:ind w:left="360" w:hanging="230"/>
      </w:pPr>
      <w:r>
        <w:t xml:space="preserve">A. 还是点老样子，稳定最安心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412E276E">
      <w:pPr>
        <w:pStyle w:val="16"/>
        <w:ind w:left="360" w:hanging="230"/>
      </w:pPr>
      <w:r>
        <w:t xml:space="preserve">B. 如果听起来不怪，可以试一杯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1DB42C92">
      <w:pPr>
        <w:pStyle w:val="16"/>
        <w:ind w:left="360" w:hanging="230"/>
      </w:pPr>
      <w:r>
        <w:t xml:space="preserve">C. 限定都来了，不喝像没赶上节日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30AB4B28">
      <w:pPr>
        <w:pStyle w:val="4"/>
      </w:pPr>
      <w:r>
        <w:t>第 9 题｜D5 视觉记录</w:t>
      </w:r>
    </w:p>
    <w:p w14:paraId="27B387F3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周末和朋友去喝咖啡，你更在意什么？</w:t>
      </w:r>
    </w:p>
    <w:p w14:paraId="42DCC478">
      <w:pPr>
        <w:pStyle w:val="16"/>
        <w:ind w:left="360" w:hanging="230"/>
      </w:pPr>
      <w:r>
        <w:t xml:space="preserve">A. 咖啡好喝，店铺位置好找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09DFC390">
      <w:pPr>
        <w:pStyle w:val="16"/>
        <w:ind w:left="360" w:hanging="230"/>
      </w:pPr>
      <w:r>
        <w:t>B. 环境舒服</w:t>
      </w:r>
      <w:r>
        <w:rPr>
          <w:rFonts w:hint="eastAsia"/>
          <w:lang w:val="en-US" w:eastAsia="zh-CN"/>
        </w:rPr>
        <w:t>就行</w:t>
      </w:r>
      <w:r>
        <w:t xml:space="preserve">，不出片也可以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4CB70FB5">
      <w:pPr>
        <w:pStyle w:val="16"/>
        <w:ind w:left="360" w:hanging="230"/>
      </w:pPr>
      <w:r>
        <w:t xml:space="preserve">C. 光线、杯子、桌面，最好都能出片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4ABB70EE">
      <w:pPr>
        <w:pStyle w:val="4"/>
      </w:pPr>
      <w:r>
        <w:t>第 10 题｜D5 视觉记录</w:t>
      </w:r>
    </w:p>
    <w:p w14:paraId="7275E8F0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咖啡刚端上来，朋友已经准备开喝，你会？</w:t>
      </w:r>
    </w:p>
    <w:p w14:paraId="02AF50D9">
      <w:pPr>
        <w:pStyle w:val="16"/>
        <w:ind w:left="360" w:hanging="230"/>
      </w:pPr>
      <w:r>
        <w:t>A. 直接开喝，</w:t>
      </w:r>
      <w:r>
        <w:rPr>
          <w:rFonts w:hint="eastAsia"/>
          <w:lang w:val="en-US" w:eastAsia="zh-CN"/>
        </w:rPr>
        <w:t>刚做好的时候是</w:t>
      </w:r>
      <w:r>
        <w:t>最好喝</w:t>
      </w:r>
      <w:r>
        <w:rPr>
          <w:rFonts w:hint="eastAsia"/>
          <w:lang w:val="en-US" w:eastAsia="zh-CN"/>
        </w:rPr>
        <w:t>的</w:t>
      </w:r>
      <w:r>
        <w:t xml:space="preserve">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0DD9F5FD">
      <w:pPr>
        <w:pStyle w:val="16"/>
        <w:ind w:left="360" w:hanging="230"/>
      </w:pPr>
      <w:r>
        <w:t xml:space="preserve">B. 如果确实好看，就快速拍一张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1D9782C0">
      <w:pPr>
        <w:pStyle w:val="16"/>
        <w:ind w:left="360" w:hanging="230"/>
      </w:pPr>
      <w:r>
        <w:t xml:space="preserve">C. 等一下，角度还没摆好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039C569B">
      <w:pPr>
        <w:pStyle w:val="4"/>
      </w:pPr>
      <w:r>
        <w:t>第 11 题｜D6 探店情报</w:t>
      </w:r>
    </w:p>
    <w:p w14:paraId="3160D277">
      <w:pPr>
        <w:keepNext/>
      </w:pPr>
      <w:r>
        <w:rPr>
          <w:rFonts w:hint="eastAsia"/>
          <w:b/>
          <w:color w:val="3C281C"/>
          <w:sz w:val="22"/>
          <w:lang w:val="en-US" w:eastAsia="zh-CN"/>
        </w:rPr>
        <w:t>朋友说XX街区</w:t>
      </w:r>
      <w:r>
        <w:rPr>
          <w:rFonts w:ascii="Arial Unicode MS" w:hAnsi="Arial Unicode MS" w:eastAsia="Arial Unicode MS"/>
          <w:b/>
          <w:color w:val="3C281C"/>
          <w:sz w:val="22"/>
        </w:rPr>
        <w:t>新开了一家咖啡店，你的</w:t>
      </w:r>
      <w:r>
        <w:rPr>
          <w:rFonts w:hint="eastAsia"/>
          <w:b/>
          <w:color w:val="3C281C"/>
          <w:sz w:val="22"/>
          <w:lang w:val="en-US" w:eastAsia="zh-CN"/>
        </w:rPr>
        <w:t>反应</w:t>
      </w:r>
      <w:r>
        <w:rPr>
          <w:rFonts w:ascii="Arial Unicode MS" w:hAnsi="Arial Unicode MS" w:eastAsia="Arial Unicode MS"/>
          <w:b/>
          <w:color w:val="3C281C"/>
          <w:sz w:val="22"/>
        </w:rPr>
        <w:t>是？</w:t>
      </w:r>
    </w:p>
    <w:p w14:paraId="4DB07EC4">
      <w:pPr>
        <w:pStyle w:val="16"/>
        <w:ind w:left="360" w:hanging="230"/>
      </w:pPr>
      <w:r>
        <w:t xml:space="preserve">A. </w:t>
      </w:r>
      <w:r>
        <w:rPr>
          <w:rFonts w:hint="eastAsia"/>
          <w:lang w:val="en-US" w:eastAsia="zh-CN"/>
        </w:rPr>
        <w:t>毫不知情：</w:t>
      </w:r>
      <w:r>
        <w:t xml:space="preserve">啊？什么时候开的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6FDF32A7">
      <w:pPr>
        <w:pStyle w:val="16"/>
        <w:ind w:left="360" w:hanging="230"/>
      </w:pPr>
      <w:r>
        <w:t xml:space="preserve">B. </w:t>
      </w:r>
      <w:r>
        <w:rPr>
          <w:rFonts w:hint="eastAsia"/>
          <w:lang w:val="en-US" w:eastAsia="zh-CN"/>
        </w:rPr>
        <w:t>有点印象：</w:t>
      </w:r>
      <w:r>
        <w:t xml:space="preserve">好像刷到过，但还没去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77446EDF">
      <w:pPr>
        <w:pStyle w:val="16"/>
        <w:ind w:left="360" w:hanging="230"/>
      </w:pPr>
      <w:r>
        <w:t xml:space="preserve">C. </w:t>
      </w:r>
      <w:r>
        <w:rPr>
          <w:rFonts w:hint="eastAsia"/>
          <w:lang w:val="en-US" w:eastAsia="zh-CN"/>
        </w:rPr>
        <w:t>消息灵通：</w:t>
      </w:r>
      <w:r>
        <w:t xml:space="preserve">我知道，菜单和营业时间都看过了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160BDB19">
      <w:pPr>
        <w:pStyle w:val="4"/>
      </w:pPr>
      <w:r>
        <w:t>第 12 题｜D6 探店情报</w:t>
      </w:r>
    </w:p>
    <w:p w14:paraId="36117C09">
      <w:pPr>
        <w:keepNext/>
      </w:pPr>
      <w:r>
        <w:rPr>
          <w:rFonts w:hint="eastAsia"/>
          <w:b/>
          <w:color w:val="3C281C"/>
          <w:sz w:val="22"/>
          <w:lang w:val="en-US" w:eastAsia="zh-CN"/>
        </w:rPr>
        <w:t>有人</w:t>
      </w:r>
      <w:r>
        <w:rPr>
          <w:rFonts w:ascii="Arial Unicode MS" w:hAnsi="Arial Unicode MS" w:eastAsia="Arial Unicode MS"/>
          <w:b/>
          <w:color w:val="3C281C"/>
          <w:sz w:val="22"/>
        </w:rPr>
        <w:t>临时问</w:t>
      </w:r>
      <w:r>
        <w:rPr>
          <w:rFonts w:hint="eastAsia"/>
          <w:b/>
          <w:color w:val="3C281C"/>
          <w:sz w:val="22"/>
          <w:lang w:val="en-US" w:eastAsia="zh-CN"/>
        </w:rPr>
        <w:t>你</w:t>
      </w:r>
      <w:r>
        <w:rPr>
          <w:rFonts w:ascii="Arial Unicode MS" w:hAnsi="Arial Unicode MS" w:eastAsia="Arial Unicode MS"/>
          <w:b/>
          <w:color w:val="3C281C"/>
          <w:sz w:val="22"/>
        </w:rPr>
        <w:t>“附近有哪家咖啡</w:t>
      </w:r>
      <w:r>
        <w:rPr>
          <w:rFonts w:hint="eastAsia"/>
          <w:b/>
          <w:color w:val="3C281C"/>
          <w:sz w:val="22"/>
          <w:lang w:val="en-US" w:eastAsia="zh-CN"/>
        </w:rPr>
        <w:t>店</w:t>
      </w:r>
      <w:r>
        <w:rPr>
          <w:rFonts w:ascii="Arial Unicode MS" w:hAnsi="Arial Unicode MS" w:eastAsia="Arial Unicode MS"/>
          <w:b/>
          <w:color w:val="3C281C"/>
          <w:sz w:val="22"/>
        </w:rPr>
        <w:t>可以坐坐”，你会？</w:t>
      </w:r>
    </w:p>
    <w:p w14:paraId="3C98BF67">
      <w:pPr>
        <w:pStyle w:val="16"/>
        <w:ind w:left="360" w:hanging="230"/>
      </w:pPr>
      <w:r>
        <w:t xml:space="preserve">A. </w:t>
      </w:r>
      <w:r>
        <w:rPr>
          <w:rFonts w:hint="eastAsia"/>
          <w:lang w:val="en-US" w:eastAsia="zh-CN"/>
        </w:rPr>
        <w:t>无法第一时间想起来，看看APP吧</w:t>
      </w:r>
      <w:r>
        <w:t xml:space="preserve">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06185C6B">
      <w:pPr>
        <w:pStyle w:val="16"/>
        <w:ind w:left="360" w:hanging="230"/>
      </w:pPr>
      <w:r>
        <w:t xml:space="preserve">B. </w:t>
      </w:r>
      <w:r>
        <w:rPr>
          <w:rFonts w:hint="eastAsia"/>
          <w:lang w:val="en-US" w:eastAsia="zh-CN"/>
        </w:rPr>
        <w:t>大概能</w:t>
      </w:r>
      <w:r>
        <w:t xml:space="preserve">想起几家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42070023">
      <w:pPr>
        <w:pStyle w:val="16"/>
        <w:ind w:left="360" w:hanging="230"/>
      </w:pPr>
      <w:r>
        <w:t xml:space="preserve">C. </w:t>
      </w:r>
      <w:r>
        <w:rPr>
          <w:rFonts w:hint="eastAsia"/>
          <w:lang w:val="en-US" w:eastAsia="zh-CN"/>
        </w:rPr>
        <w:t>自信地报出自己反复筛选过的好店</w:t>
      </w:r>
      <w:r>
        <w:t xml:space="preserve">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66ADBE3F">
      <w:pPr>
        <w:pStyle w:val="4"/>
      </w:pPr>
      <w:r>
        <w:t>第 13 题｜D7 餐食搭配</w:t>
      </w:r>
    </w:p>
    <w:p w14:paraId="03C42E30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一杯咖啡如果能搭点吃的，你的想法是？</w:t>
      </w:r>
    </w:p>
    <w:p w14:paraId="5160033B">
      <w:pPr>
        <w:pStyle w:val="16"/>
        <w:ind w:left="360" w:hanging="230"/>
      </w:pPr>
      <w:r>
        <w:t xml:space="preserve">A. 不用搭配，只喝咖啡就够了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4DE0FFDC">
      <w:pPr>
        <w:pStyle w:val="16"/>
        <w:ind w:left="360" w:hanging="230"/>
      </w:pPr>
      <w:r>
        <w:t xml:space="preserve">B. 看情况，饿了可以顺手加点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28D47E67">
      <w:pPr>
        <w:pStyle w:val="16"/>
        <w:ind w:left="360" w:hanging="230"/>
      </w:pPr>
      <w:r>
        <w:t xml:space="preserve">C. 最好有面包或甜点，不然少点意思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7BCB7981">
      <w:pPr>
        <w:pStyle w:val="4"/>
      </w:pPr>
      <w:r>
        <w:t>第 14 题｜D8 主理动手</w:t>
      </w:r>
    </w:p>
    <w:p w14:paraId="6927A5B2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在店里喝到一杯很喜欢的咖啡，你更可能？</w:t>
      </w:r>
    </w:p>
    <w:p w14:paraId="18F6DA4B">
      <w:pPr>
        <w:pStyle w:val="16"/>
        <w:ind w:left="360" w:hanging="230"/>
      </w:pPr>
      <w:r>
        <w:t xml:space="preserve">A. 好喝就行，不打算研究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07CC04E1">
      <w:pPr>
        <w:pStyle w:val="16"/>
        <w:ind w:left="360" w:hanging="230"/>
      </w:pPr>
      <w:r>
        <w:t>B. 记一下名字，</w:t>
      </w:r>
      <w:r>
        <w:rPr>
          <w:rFonts w:hint="eastAsia"/>
          <w:lang w:val="en-US" w:eastAsia="zh-CN"/>
        </w:rPr>
        <w:t>下次来</w:t>
      </w:r>
      <w:r>
        <w:t>再</w:t>
      </w:r>
      <w:r>
        <w:rPr>
          <w:rFonts w:hint="eastAsia"/>
          <w:lang w:val="en-US" w:eastAsia="zh-CN"/>
        </w:rPr>
        <w:t>点</w:t>
      </w:r>
      <w:r>
        <w:t xml:space="preserve">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7BBE69B0">
      <w:pPr>
        <w:pStyle w:val="16"/>
        <w:ind w:left="360" w:hanging="230"/>
      </w:pPr>
      <w:r>
        <w:t xml:space="preserve">C. </w:t>
      </w:r>
      <w:r>
        <w:rPr>
          <w:rFonts w:hint="eastAsia"/>
          <w:lang w:val="en-US" w:eastAsia="zh-CN"/>
        </w:rPr>
        <w:t>开始研究配方</w:t>
      </w:r>
      <w:r>
        <w:t xml:space="preserve">，回家试着复刻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58AE9AB5">
      <w:pPr>
        <w:pStyle w:val="4"/>
      </w:pPr>
      <w:r>
        <w:t>第 15 题｜D8 主理动手</w:t>
      </w:r>
    </w:p>
    <w:p w14:paraId="002F6DC4">
      <w:pPr>
        <w:keepNext/>
      </w:pPr>
      <w:r>
        <w:rPr>
          <w:rFonts w:ascii="Arial Unicode MS" w:hAnsi="Arial Unicode MS" w:eastAsia="Arial Unicode MS"/>
          <w:b/>
          <w:color w:val="3C281C"/>
          <w:sz w:val="22"/>
        </w:rPr>
        <w:t>周末在家不想出门，但有点想喝咖啡，你会？</w:t>
      </w:r>
    </w:p>
    <w:p w14:paraId="3F4A1F90">
      <w:pPr>
        <w:pStyle w:val="16"/>
        <w:ind w:left="360" w:hanging="230"/>
      </w:pPr>
      <w:r>
        <w:t xml:space="preserve">A. 打开外卖，看看附近哪家送得快  </w:t>
      </w:r>
      <w:r>
        <w:rPr>
          <w:rFonts w:ascii="Arial Unicode MS" w:hAnsi="Arial Unicode MS" w:eastAsia="Arial Unicode MS"/>
          <w:color w:val="7F7064"/>
          <w:sz w:val="17"/>
        </w:rPr>
        <w:t>〔值：1〕</w:t>
      </w:r>
    </w:p>
    <w:p w14:paraId="1AE7A7EA">
      <w:pPr>
        <w:pStyle w:val="16"/>
        <w:ind w:left="360" w:hanging="230"/>
      </w:pPr>
      <w:r>
        <w:t xml:space="preserve">B. 翻翻家里有没有挂耳或即饮，能喝就行  </w:t>
      </w:r>
      <w:r>
        <w:rPr>
          <w:rFonts w:ascii="Arial Unicode MS" w:hAnsi="Arial Unicode MS" w:eastAsia="Arial Unicode MS"/>
          <w:color w:val="7F7064"/>
          <w:sz w:val="17"/>
        </w:rPr>
        <w:t>〔值：2〕</w:t>
      </w:r>
    </w:p>
    <w:p w14:paraId="1190FD83">
      <w:pPr>
        <w:pStyle w:val="16"/>
        <w:ind w:left="360" w:hanging="230"/>
      </w:pPr>
      <w:r>
        <w:t xml:space="preserve">C. </w:t>
      </w:r>
      <w:r>
        <w:rPr>
          <w:rFonts w:hint="eastAsia"/>
          <w:lang w:val="en-US" w:eastAsia="zh-CN"/>
        </w:rPr>
        <w:t>去家庭咖啡角</w:t>
      </w:r>
      <w:r>
        <w:t xml:space="preserve">认真给自己弄一杯  </w:t>
      </w:r>
      <w:r>
        <w:rPr>
          <w:rFonts w:ascii="Arial Unicode MS" w:hAnsi="Arial Unicode MS" w:eastAsia="Arial Unicode MS"/>
          <w:color w:val="7F7064"/>
          <w:sz w:val="17"/>
        </w:rPr>
        <w:t>〔值：3〕</w:t>
      </w:r>
    </w:p>
    <w:p w14:paraId="556D89A9">
      <w:r>
        <w:br w:type="page"/>
      </w:r>
    </w:p>
    <w:p w14:paraId="3B8D327E">
      <w:pPr>
        <w:pStyle w:val="3"/>
      </w:pPr>
      <w:r>
        <w:t>第四部分｜结果逻辑与结果页文案</w:t>
      </w:r>
    </w:p>
    <w:p w14:paraId="2ABF7A43">
      <w:pPr>
        <w:pStyle w:val="4"/>
      </w:pPr>
      <w:r>
        <w:t>常规结果</w:t>
      </w:r>
    </w:p>
    <w:p w14:paraId="1BBE511B">
      <w:pPr>
        <w:pStyle w:val="16"/>
      </w:pPr>
      <w:r>
        <w:t>你的主类型</w:t>
      </w:r>
    </w:p>
    <w:p w14:paraId="5EAB8B93">
      <w:pPr>
        <w:pStyle w:val="16"/>
      </w:pPr>
      <w:r>
        <w:t>匹配度 {相似度}% · 精准命中 {命中维度数}/8 维</w:t>
      </w:r>
    </w:p>
    <w:p w14:paraId="3551B902">
      <w:pPr>
        <w:pStyle w:val="16"/>
      </w:pPr>
      <w:r>
        <w:t>维度命中度较高，当前结果可视为你的第一熊格画像。</w:t>
      </w:r>
    </w:p>
    <w:p w14:paraId="08EF10AE">
      <w:pPr>
        <w:pStyle w:val="4"/>
      </w:pPr>
      <w:r>
        <w:t>隐藏熊格结果</w:t>
      </w:r>
    </w:p>
    <w:p w14:paraId="243BDF21">
      <w:pPr>
        <w:pStyle w:val="16"/>
      </w:pPr>
      <w:r>
        <w:t>隐藏熊格已激活</w:t>
      </w:r>
    </w:p>
    <w:p w14:paraId="06C87E08">
      <w:pPr>
        <w:pStyle w:val="16"/>
      </w:pPr>
      <w:r>
        <w:t>匹配度 100% · 特殊因子已接管</w:t>
      </w:r>
    </w:p>
    <w:p w14:paraId="0174DA66">
      <w:pPr>
        <w:pStyle w:val="16"/>
      </w:pPr>
      <w:r>
        <w:t>特殊因子过强，系统已直接跳过常规熊格审判。</w:t>
      </w:r>
    </w:p>
    <w:p w14:paraId="491A9BB6">
      <w:pPr>
        <w:pStyle w:val="4"/>
      </w:pPr>
      <w:r>
        <w:t>兜底熊格结果</w:t>
      </w:r>
    </w:p>
    <w:p w14:paraId="32187DEB">
      <w:pPr>
        <w:pStyle w:val="16"/>
      </w:pPr>
      <w:r>
        <w:t>系统强制兜底</w:t>
      </w:r>
    </w:p>
    <w:p w14:paraId="1D4634CB">
      <w:pPr>
        <w:pStyle w:val="16"/>
      </w:pPr>
      <w:r>
        <w:t>标准熊格库最高匹配仅 {相似度}%</w:t>
      </w:r>
    </w:p>
    <w:p w14:paraId="3209FF41">
      <w:pPr>
        <w:pStyle w:val="16"/>
      </w:pPr>
      <w:r>
        <w:t>标准熊格库对你的脑回路集体罢工了，于是系统把你强制分配给了兜底熊格。</w:t>
      </w:r>
    </w:p>
    <w:p w14:paraId="0CE476F4">
      <w:pPr>
        <w:pStyle w:val="4"/>
      </w:pPr>
      <w:r>
        <w:t>结果报告固定标题</w:t>
      </w:r>
    </w:p>
    <w:p w14:paraId="5D75F2E3">
      <w:pPr>
        <w:pStyle w:val="16"/>
      </w:pPr>
      <w:r>
        <w:t>你的专属PBTI测试报告已生成</w:t>
      </w:r>
    </w:p>
    <w:p w14:paraId="6A627EFE">
      <w:pPr>
        <w:pStyle w:val="16"/>
      </w:pPr>
      <w:r>
        <w:t>你的测试类型</w:t>
      </w:r>
    </w:p>
    <w:p w14:paraId="5B2FB763">
      <w:pPr>
        <w:pStyle w:val="16"/>
      </w:pPr>
      <w:r>
        <w:t>类型数据</w:t>
      </w:r>
      <w:bookmarkStart w:id="0" w:name="_GoBack"/>
      <w:bookmarkEnd w:id="0"/>
    </w:p>
    <w:p w14:paraId="562280C1">
      <w:pPr>
        <w:pStyle w:val="16"/>
      </w:pPr>
      <w:r>
        <w:t>熊格解读</w:t>
      </w:r>
    </w:p>
    <w:p w14:paraId="525BAB39">
      <w:pPr>
        <w:pStyle w:val="16"/>
      </w:pPr>
      <w:r>
        <w:t>重新测试</w:t>
      </w:r>
    </w:p>
    <w:p w14:paraId="0DC31F88">
      <w:pPr>
        <w:pStyle w:val="4"/>
      </w:pPr>
      <w:r>
        <w:t>结果匹配规则说明</w:t>
      </w:r>
    </w:p>
    <w:p w14:paraId="2BA1614A">
      <w:r>
        <w:t>系统将 8 个维度的结果转换为 H／M／L，再与每种熊格的匹配模式计算距离、精准命中数和相似度；常规情况下选择距离最小的熊格。若最高相似度低于 60%，且存在兜底类型，则显示兜底熊格。</w:t>
      </w:r>
    </w:p>
    <w:p w14:paraId="2F2DD474">
      <w:r>
        <w:br w:type="page"/>
      </w:r>
    </w:p>
    <w:p w14:paraId="05184696">
      <w:pPr>
        <w:pStyle w:val="3"/>
      </w:pPr>
      <w:r>
        <w:t>第五部分｜页面公共文案</w:t>
      </w:r>
    </w:p>
    <w:p w14:paraId="7A4F1BA3">
      <w:pPr>
        <w:pStyle w:val="4"/>
      </w:pPr>
      <w:r>
        <w:t>项目信息</w:t>
      </w:r>
    </w:p>
    <w:p w14:paraId="6ABB4782">
      <w:pPr>
        <w:pStyle w:val="16"/>
      </w:pPr>
      <w:r>
        <w:t>PBTI</w:t>
      </w:r>
    </w:p>
    <w:p w14:paraId="1DAB9CC7">
      <w:pPr>
        <w:pStyle w:val="16"/>
      </w:pPr>
      <w:r>
        <w:t>咖啡熊格测试</w:t>
      </w:r>
    </w:p>
    <w:p w14:paraId="253F58A5">
      <w:pPr>
        <w:pStyle w:val="16"/>
      </w:pPr>
      <w:r>
        <w:t>by Lovstudio</w:t>
      </w:r>
    </w:p>
    <w:p w14:paraId="240E4C75">
      <w:pPr>
        <w:pStyle w:val="16"/>
      </w:pPr>
      <w:r>
        <w:t>8 种熊格</w:t>
      </w:r>
    </w:p>
    <w:p w14:paraId="6190B214">
      <w:pPr>
        <w:pStyle w:val="4"/>
      </w:pPr>
      <w:r>
        <w:t>首页与开屏</w:t>
      </w:r>
    </w:p>
    <w:p w14:paraId="2AC984D9">
      <w:pPr>
        <w:pStyle w:val="16"/>
      </w:pPr>
      <w:r>
        <w:t>PBTI</w:t>
      </w:r>
    </w:p>
    <w:p w14:paraId="30C93F8A">
      <w:pPr>
        <w:pStyle w:val="16"/>
      </w:pPr>
      <w:r>
        <w:t>咖啡熊格测试</w:t>
      </w:r>
    </w:p>
    <w:p w14:paraId="62AD7A9F">
      <w:pPr>
        <w:pStyle w:val="16"/>
      </w:pPr>
      <w:r>
        <w:t>开始测试</w:t>
      </w:r>
    </w:p>
    <w:p w14:paraId="3735AAF2">
      <w:pPr>
        <w:pStyle w:val="16"/>
      </w:pPr>
      <w:r>
        <w:t>切换风格</w:t>
      </w:r>
    </w:p>
    <w:p w14:paraId="0FF4E50F">
      <w:pPr>
        <w:pStyle w:val="4"/>
      </w:pPr>
      <w:r>
        <w:t>主站导航</w:t>
      </w:r>
    </w:p>
    <w:p w14:paraId="735EF4A9">
      <w:pPr>
        <w:pStyle w:val="16"/>
      </w:pPr>
      <w:r>
        <w:t>咖啡屋</w:t>
      </w:r>
    </w:p>
    <w:p w14:paraId="4BAC8446">
      <w:pPr>
        <w:pStyle w:val="16"/>
      </w:pPr>
      <w:r>
        <w:t>熊格测试</w:t>
      </w:r>
    </w:p>
    <w:p w14:paraId="30055AB8">
      <w:pPr>
        <w:pStyle w:val="16"/>
      </w:pPr>
      <w:r>
        <w:t>咖啡地图</w:t>
      </w:r>
    </w:p>
    <w:p w14:paraId="300C87B9">
      <w:pPr>
        <w:pStyle w:val="16"/>
      </w:pPr>
      <w:r>
        <w:t>未开放</w:t>
      </w:r>
    </w:p>
    <w:p w14:paraId="70632B2E">
      <w:pPr>
        <w:pStyle w:val="4"/>
      </w:pPr>
      <w:r>
        <w:t>测试过程</w:t>
      </w:r>
    </w:p>
    <w:p w14:paraId="3EFFEBE3">
      <w:pPr>
        <w:pStyle w:val="16"/>
      </w:pPr>
      <w:r>
        <w:t>第 {序号} 题</w:t>
      </w:r>
    </w:p>
    <w:p w14:paraId="48FE9F19">
      <w:pPr>
        <w:pStyle w:val="16"/>
      </w:pPr>
      <w:r>
        <w:t>补充题</w:t>
      </w:r>
    </w:p>
    <w:p w14:paraId="04E400D3">
      <w:pPr>
        <w:pStyle w:val="16"/>
      </w:pPr>
      <w:r>
        <w:t>{已完成题数} / {总题数}</w:t>
      </w:r>
    </w:p>
    <w:p w14:paraId="3462F90F">
      <w:pPr>
        <w:pStyle w:val="16"/>
      </w:pPr>
      <w:r>
        <w:t>提交测试</w:t>
      </w:r>
    </w:p>
    <w:p w14:paraId="797FD6AF">
      <w:pPr>
        <w:pStyle w:val="16"/>
      </w:pPr>
      <w:r>
        <w:t>返回</w:t>
      </w:r>
    </w:p>
    <w:p w14:paraId="7F24943E">
      <w:pPr>
        <w:pStyle w:val="4"/>
      </w:pPr>
      <w:r>
        <w:t>结果展示</w:t>
      </w:r>
    </w:p>
    <w:p w14:paraId="088619AE">
      <w:pPr>
        <w:pStyle w:val="16"/>
      </w:pPr>
      <w:r>
        <w:t>你的专属PBTI测试报告已生成</w:t>
      </w:r>
    </w:p>
    <w:p w14:paraId="78B017C2">
      <w:pPr>
        <w:pStyle w:val="16"/>
      </w:pPr>
      <w:r>
        <w:t>你的测试类型</w:t>
      </w:r>
    </w:p>
    <w:p w14:paraId="0A084FF9">
      <w:pPr>
        <w:pStyle w:val="16"/>
      </w:pPr>
      <w:r>
        <w:t>类型数据</w:t>
      </w:r>
    </w:p>
    <w:p w14:paraId="5D507B80">
      <w:pPr>
        <w:pStyle w:val="16"/>
      </w:pPr>
      <w:r>
        <w:t>熊格解读</w:t>
      </w:r>
    </w:p>
    <w:p w14:paraId="4E4A3996">
      <w:pPr>
        <w:pStyle w:val="16"/>
      </w:pPr>
      <w:r>
        <w:t>重新测试</w:t>
      </w:r>
    </w:p>
    <w:p w14:paraId="74D919A3">
      <w:pPr>
        <w:pStyle w:val="4"/>
      </w:pPr>
      <w:r>
        <w:t>站点页脚</w:t>
      </w:r>
    </w:p>
    <w:p w14:paraId="5F917BE2">
      <w:pPr>
        <w:pStyle w:val="16"/>
      </w:pPr>
      <w:r>
        <w:t>Powered by XBTI</w:t>
      </w:r>
    </w:p>
    <w:p w14:paraId="75EFC9C1">
      <w:pPr>
        <w:pStyle w:val="16"/>
      </w:pPr>
      <w:r>
        <w:t>PBTI</w:t>
      </w:r>
    </w:p>
    <w:p w14:paraId="76CC5F2C">
      <w:pPr>
        <w:pStyle w:val="4"/>
      </w:pPr>
      <w:r>
        <w:t>附注</w:t>
      </w:r>
    </w:p>
    <w:p w14:paraId="338D18E6">
      <w:r>
        <w:t>本文档重点收录面向用户的 PBTI 测试内容。网页框架自身的开发者推广语、命令行安装说明和外部购买链接，不属于 8 种熊格的测试文案，因此未并入熊格正文。</w:t>
      </w:r>
    </w:p>
    <w:sectPr>
      <w:headerReference r:id="rId7" w:type="default"/>
      <w:footerReference r:id="rId8" w:type="default"/>
      <w:pgSz w:w="12240" w:h="15840"/>
      <w:pgMar w:top="1123" w:right="1181" w:bottom="1037" w:left="1181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88888888" w:date="2026-07-16T17:33:45Z" w:initials="a">
    <w:p w14:paraId="2FC7C7E3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dessert有点不够日常用语，换简洁一点</w:t>
      </w:r>
    </w:p>
  </w:comment>
  <w:comment w:id="1" w:author="a88888888" w:date="2026-07-16T17:33:09Z" w:initials="a">
    <w:p w14:paraId="0379024E">
      <w:pPr>
        <w:pStyle w:val="17"/>
        <w:rPr>
          <w:rFonts w:hint="default" w:eastAsia="Arial Unicode MS"/>
          <w:lang w:val="en-US" w:eastAsia="zh-CN"/>
        </w:rPr>
      </w:pPr>
      <w:r>
        <w:rPr>
          <w:rFonts w:hint="eastAsia"/>
          <w:lang w:val="en-US" w:eastAsia="zh-CN"/>
        </w:rPr>
        <w:t>词不达意，改成家庭咖啡师意思的中英文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FC7C7E3" w15:done="0"/>
  <w15:commentEx w15:paraId="0379024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panose1 w:val="020B0703020204020201"/>
    <w:charset w:val="86"/>
    <w:family w:val="auto"/>
    <w:pitch w:val="default"/>
    <w:sig w:usb0="80000287" w:usb1="2A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48AF">
    <w:pPr>
      <w:pStyle w:val="25"/>
      <w:jc w:val="center"/>
    </w:pPr>
    <w:r>
      <w:rPr>
        <w:rFonts w:ascii="Arial Unicode MS" w:hAnsi="Arial Unicode MS" w:eastAsia="Arial Unicode MS"/>
        <w:color w:val="7F7064"/>
        <w:sz w:val="16"/>
      </w:rPr>
      <w:t>PBTI · 当前网页版本全量整理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7C8B9">
    <w:pPr>
      <w:pStyle w:val="26"/>
      <w:jc w:val="right"/>
    </w:pPr>
    <w:r>
      <w:rPr>
        <w:rFonts w:ascii="Arial Unicode MS" w:hAnsi="Arial Unicode MS" w:eastAsia="Arial Unicode MS"/>
        <w:color w:val="7F7064"/>
        <w:sz w:val="17"/>
      </w:rPr>
      <w:t>PBTI 咖啡熊格测试 · 文案资料库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88888888">
    <w15:presenceInfo w15:providerId="None" w15:userId="a888888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EC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rial Unicode MS" w:hAnsi="Arial Unicode MS" w:eastAsia="Arial Unicode MS" w:cstheme="minorBidi"/>
      <w:color w:val="3C281C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8A5A36"/>
      <w:sz w:val="3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60" w:after="120"/>
      <w:outlineLvl w:val="1"/>
    </w:pPr>
    <w:rPr>
      <w:rFonts w:asciiTheme="majorHAnsi" w:hAnsiTheme="majorHAnsi" w:eastAsiaTheme="majorEastAsia" w:cstheme="majorBidi"/>
      <w:b/>
      <w:bCs/>
      <w:color w:val="3C281C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8A5A36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7F7064"/>
      <w:spacing w:val="15"/>
      <w:sz w:val="26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3C281C"/>
      <w:spacing w:val="5"/>
      <w:kern w:val="28"/>
      <w:sz w:val="6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Intro Callout"/>
    <w:basedOn w:val="1"/>
    <w:uiPriority w:val="0"/>
    <w:pPr>
      <w:spacing w:before="120" w:after="200"/>
      <w:ind w:left="259" w:right="259"/>
    </w:pPr>
    <w:rPr>
      <w:rFonts w:ascii="Arial Unicode MS" w:hAnsi="Arial Unicode MS" w:eastAsia="Arial Unicode MS"/>
      <w:i/>
      <w:color w:val="8A5A36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a88888888</cp:lastModifiedBy>
  <dcterms:modified xsi:type="dcterms:W3CDTF">2026-07-16T17:57:50Z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503205EDACC72A901EAB586A7ADDC5AA_42</vt:lpwstr>
  </property>
</Properties>
</file>